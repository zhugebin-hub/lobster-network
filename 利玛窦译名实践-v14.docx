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p>
    <w:p>
      <w:r>
        <w:rPr>
          <w:sz w:val="16"/>
        </w:rPr>
        <w:t xml:space="preserve">1. 朱熹. 朱子语类[M]. 北京: 中华书局, 1986.</w:t>
      </w:r>
    </w:p>
    <w:p>
      <w:r>
        <w:rPr>
          <w:sz w:val="16"/>
        </w:rPr>
        <w:t xml:space="preserve">2. 周敦颐. 周敦颐集[M]. 北京: 中华书局, 2009.</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p>
    <w:p>
      <w:r>
        <w:rPr>
          <w:sz w:val="16"/>
        </w:rPr>
        <w:t xml:space="preserve">8. 孙尚扬. 基督教与明末儒学[M]. 北京: 东方出版社, 1994.</w:t>
      </w:r>
    </w:p>
    <w:p>
      <w:r>
        <w:rPr>
          <w:sz w:val="16"/>
        </w:rPr>
        <w:t xml:space="preserve">9. Meynard, T. The Jesuit Reading of Confucius: The First Complete Translation of the Lunyu (1687) Published in the West[J]. Brill's Series in Church History, 2015, 68(1): 1-32.</w:t>
      </w:r>
    </w:p>
    <w:p>
      <w:r>
        <w:rPr>
          <w:sz w:val="16"/>
        </w:rPr>
        <w:t xml:space="preserve">10. 王晓宁. 蒙培元理学范畴系统研究[D]. 北京: 北京大学哲学系, 2012.</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pPr>
        <w:pBdr>
          <w:bottom w:val="single" w:sz="6" w:space="1" w:color="auto"/>
        </w:pBdr>
      </w:pPr>
      <w:r>
        <w:rPr>
          <w:sz w:val="14"/>
        </w:rPr>
        <w:t/>
      </w:r>
    </w:p>
    <w:p>
      <w:r>
        <w:rPr>
          <w:sz w:val="16"/>
        </w:rPr>
        <w:t xml:space="preserve">第3页脚注：</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pPr>
        <w:pBdr>
          <w:bottom w:val="single" w:sz="6" w:space="1" w:color="auto"/>
        </w:pBdr>
      </w:pPr>
      <w:r>
        <w:rPr>
          <w:sz w:val="14"/>
        </w:rPr>
        <w:t/>
      </w:r>
    </w:p>
    <w:p>
      <w:r>
        <w:rPr>
          <w:sz w:val="16"/>
        </w:rPr>
        <w:t xml:space="preserve">第4页脚注：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Cocks, N. P. Matteo Ricci and Neo-Confucian Thought: A Hermeneutical Study[D]. PhD dissertation. Sydney: University of Sydney, 2004.</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pPr>
        <w:pBdr>
          <w:bottom w:val="single" w:sz="6" w:space="1" w:color="auto"/>
        </w:pBdr>
      </w:pPr>
      <w:r>
        <w:rPr>
          <w:sz w:val="14"/>
        </w:rPr>
        <w:t/>
      </w:r>
    </w:p>
    <w:p>
      <w:r>
        <w:rPr>
          <w:sz w:val="16"/>
        </w:rPr>
        <w:t xml:space="preserve">第5页脚注：</w:t>
      </w:r>
    </w:p>
    <w:p>
      <w:r>
        <w:rPr>
          <w:sz w:val="16"/>
        </w:rPr>
        <w:t xml:space="preserve">1. 利玛窦. 天主实义[A]. 利玛窦中文著译集[C]. 上海: 复旦大学出版社, 2001.</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p>
    <w:p>
      <w:r>
        <w:rPr>
          <w:sz w:val="16"/>
        </w:rPr>
        <w:t xml:space="preserve">4. 张西平. 中国与欧洲早期宗教和哲学交流史[M]. 北京: 东方出版社, 2001.</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第6页脚注：</w:t>
      </w:r>
    </w:p>
    <w:p>
      <w:r>
        <w:rPr>
          <w:sz w:val="16"/>
        </w:rPr>
        <w:t xml:space="preserve">1. 黄宗羲. 明儒学案[M]. 北京: 中华书局, 2008.</w:t>
      </w:r>
    </w:p>
    <w:p>
      <w:r>
        <w:rPr>
          <w:sz w:val="16"/>
        </w:rPr>
        <w:t xml:space="preserve">2. 黄宗羲. 明夷待访录[M]. 北京: 中华书局, 2011.</w:t>
      </w:r>
    </w:p>
    <w:p>
      <w:r>
        <w:rPr>
          <w:sz w:val="16"/>
        </w:rPr>
        <w:t xml:space="preserve">3. 徐光启. 农政全书[M]. 上海: 上海古籍出版社, 1979.</w:t>
      </w:r>
    </w:p>
    <w:p>
      <w:r>
        <w:rPr>
          <w:sz w:val="16"/>
        </w:rPr>
        <w:t xml:space="preserve">4. 利玛窦. 天主实义[A]. 利玛窦中文著译集[C]. 上海: 复旦大学出版社, 2001.</w:t>
      </w:r>
    </w:p>
    <w:p>
      <w:r>
        <w:rPr>
          <w:sz w:val="16"/>
        </w:rPr>
        <w:t xml:space="preserve">5. 谢和耐(J. Gernet). 中国与基督教：一种文化的冲突[M]. 耿昇, 译. 上海: 上海古籍出版社, 2003.</w:t>
      </w:r>
    </w:p>
    <w:p>
      <w:r>
        <w:rPr>
          <w:sz w:val="16"/>
        </w:rPr>
        <w:t xml:space="preserve">6. 孙尚扬. 基督教与明末儒学[M]. 北京: 东方出版社, 1994.</w:t>
      </w:r>
    </w:p>
    <w:p>
      <w:r>
        <w:rPr>
          <w:sz w:val="16"/>
        </w:rPr>
        <w:t xml:space="preserve">7. 孙尚扬. 明末耶儒之间的论辩及其现代意义[J]. 世界宗教研究, 1993(3): 25-36.</w:t>
      </w:r>
    </w:p>
    <w:p>
      <w:r>
        <w:rPr>
          <w:sz w:val="16"/>
        </w:rPr>
        <w:t xml:space="preserve">8. 林金水. 徐光启与利玛窦关系考[J]. 中国史研究, 2001(2): 81-93.</w:t>
      </w:r>
    </w:p>
    <w:p>
      <w:r>
        <w:rPr>
          <w:sz w:val="16"/>
        </w:rPr>
        <w:t xml:space="preserve">9. 李楠. 利玛窦《天主实义》中“理”概念的批判与重构[D]. 北京: 中国人民大学哲学院, 2015.</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pPr>
        <w:pBdr>
          <w:bottom w:val="single" w:sz="6" w:space="1" w:color="auto"/>
        </w:pBdr>
      </w:pPr>
      <w:r>
        <w:rPr>
          <w:sz w:val="14"/>
        </w:rPr>
        <w:t/>
      </w:r>
    </w:p>
    <w:p>
      <w:r>
        <w:rPr>
          <w:sz w:val="16"/>
        </w:rPr>
        <w:t xml:space="preserve">第7页脚注：</w:t>
      </w:r>
    </w:p>
    <w:p>
      <w:r>
        <w:rPr>
          <w:sz w:val="16"/>
        </w:rPr>
        <w:t xml:space="preserve">1. 黄宗羲. 明夷待访录[M]. 北京: 中华书局, 2011.</w:t>
      </w:r>
    </w:p>
    <w:p>
      <w:r>
        <w:rPr>
          <w:sz w:val="16"/>
        </w:rPr>
        <w:t xml:space="preserve">2. 徐光启. 农政全书[M]. 上海: 上海古籍出版社, 1979.</w:t>
      </w:r>
    </w:p>
    <w:p>
      <w:r>
        <w:rPr>
          <w:sz w:val="16"/>
        </w:rPr>
        <w:t xml:space="preserve">3. 谢和耐(J. Gernet). 中国与基督教：一种文化的冲突[M]. 耿昇, 译. 上海: 上海古籍出版社, 2003.</w:t>
      </w:r>
    </w:p>
    <w:p>
      <w:r>
        <w:rPr>
          <w:sz w:val="16"/>
        </w:rPr>
        <w:t xml:space="preserve">4. 孙尚扬. 基督教与明末儒学[M]. 北京: 东方出版社, 1994.</w:t>
      </w:r>
    </w:p>
    <w:p>
      <w:r>
        <w:rPr>
          <w:sz w:val="16"/>
        </w:rPr>
        <w:t xml:space="preserve">5. 张西平. 中国与欧洲早期宗教和哲学交流史[M]. 北京: 东方出版社, 2001.</w:t>
      </w:r>
    </w:p>
    <w:p>
      <w:r>
        <w:rPr>
          <w:sz w:val="16"/>
        </w:rPr>
        <w:t xml:space="preserve">6. 林金水. 徐光启与利玛窦关系考[J]. 中国史研究, 2001(2): 81-93.</w:t>
      </w:r>
    </w:p>
    <w:p>
      <w:r>
        <w:rPr>
          <w:sz w:val="16"/>
        </w:rPr>
        <w:t xml:space="preserve">7. 丁耘. 西方哲学中国化的第一阶段[J]. 哲学研究, 2010(5): 63-71.</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pPr>
        <w:pBdr>
          <w:bottom w:val="single" w:sz="6" w:space="1" w:color="auto"/>
        </w:pBdr>
      </w:pPr>
      <w:r>
        <w:rPr>
          <w:sz w:val="14"/>
        </w:rPr>
        <w:t/>
      </w:r>
    </w:p>
    <w:p>
      <w:r>
        <w:rPr>
          <w:sz w:val="16"/>
        </w:rPr>
        <w:t xml:space="preserve">第8页脚注：</w:t>
      </w:r>
    </w:p>
    <w:p>
      <w:r>
        <w:rPr>
          <w:sz w:val="16"/>
        </w:rPr>
        <w:t xml:space="preserve">1. 利玛窦. 天主实义[A]. 利玛窦中文著译集[C]. 上海: 复旦大学出版社, 2001.</w:t>
      </w:r>
    </w:p>
    <w:p>
      <w:r>
        <w:rPr>
          <w:sz w:val="16"/>
        </w:rPr>
        <w:t xml:space="preserve">2. 利玛窦, 金尼阁. 利玛窦中国札记[M]. 何高济, 王遵仲, 李申, 译. 北京: 中华书局, 1983.</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孙尚扬. 基督教与明末儒学[M]. 北京: 东方出版社, 1994.</w:t>
      </w:r>
    </w:p>
    <w:p>
      <w:r>
        <w:rPr>
          <w:sz w:val="16"/>
        </w:rPr>
        <w:t xml:space="preserve">7. 张西平. 中国与欧洲早期宗教和哲学交流史[M]. 北京: 东方出版社, 2001.</w:t>
      </w:r>
    </w:p>
    <w:p>
      <w:r>
        <w:rPr>
          <w:sz w:val="16"/>
        </w:rPr>
        <w:t xml:space="preserve">8. 张西平. 利玛窦对宋明理学的批判及其历史影响[J]. 宗教学研究, 2005(1): 89-97.</w:t>
      </w:r>
    </w:p>
    <w:p>
      <w:r>
        <w:rPr>
          <w:sz w:val="16"/>
        </w:rPr>
        <w:t xml:space="preserve">9. Longobardo, N. The Confucian Doctrine of the Mean, the Real Doctrine of the Lord of Heaven, etc. (1603–1610)[M] // E. Zurcher (ed.). Early Jesuit Mission in China: An Anthology of Sources. Bangalore: Kristu Jyoti Publications, 2003.</w:t>
      </w:r>
    </w:p>
    <w:p>
      <w:r>
        <w:rPr>
          <w:sz w:val="16"/>
        </w:rPr>
        <w:t xml:space="preserve">10. 龙华民. 圣教日课[M] // 钟鸣旦, 杜鼎克编. 欧洲搜书 Missioni del Levante. 台北: 中央研究院欧洲研究中心, 1998.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